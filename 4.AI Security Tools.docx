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839D" w14:textId="77777777" w:rsidR="009625FB" w:rsidRDefault="00000000" w:rsidP="00935865">
      <w:pPr>
        <w:pStyle w:val="Heading1"/>
        <w:jc w:val="center"/>
        <w:rPr>
          <w:color w:val="auto"/>
          <w:sz w:val="40"/>
          <w:szCs w:val="40"/>
        </w:rPr>
      </w:pPr>
      <w:r w:rsidRPr="004623AE">
        <w:rPr>
          <w:color w:val="auto"/>
          <w:sz w:val="40"/>
          <w:szCs w:val="40"/>
        </w:rPr>
        <w:t>AI Security Tools Using ChatGPT</w:t>
      </w:r>
    </w:p>
    <w:p w14:paraId="5BF00522" w14:textId="379A943E" w:rsidR="004623AE" w:rsidRPr="00C40D04" w:rsidRDefault="004623AE" w:rsidP="00C40D04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sz w:val="32"/>
          <w:szCs w:val="32"/>
        </w:rPr>
      </w:pPr>
      <w:r w:rsidRPr="00C40D04">
        <w:rPr>
          <w:rFonts w:ascii="Calibri" w:hAnsi="Calibri" w:cs="Calibri"/>
          <w:b/>
          <w:bCs/>
          <w:sz w:val="32"/>
          <w:szCs w:val="32"/>
        </w:rPr>
        <w:t>Objective</w:t>
      </w:r>
    </w:p>
    <w:p w14:paraId="0530C120" w14:textId="75FA828B" w:rsidR="00C40D04" w:rsidRDefault="00C40D04" w:rsidP="00935865">
      <w:pPr>
        <w:pStyle w:val="ListParagraph"/>
        <w:ind w:firstLine="720"/>
      </w:pPr>
      <w:r w:rsidRPr="00C40D04">
        <w:rPr>
          <w:rFonts w:ascii="Calibri" w:hAnsi="Calibri" w:cs="Calibri"/>
          <w:sz w:val="28"/>
          <w:szCs w:val="28"/>
        </w:rPr>
        <w:t xml:space="preserve">The aim is to make three small security tools using AI prompts and test how correct they are. We will use websites like </w:t>
      </w:r>
      <w:r w:rsidRPr="00C40D04">
        <w:rPr>
          <w:rFonts w:ascii="Calibri" w:hAnsi="Calibri" w:cs="Calibri"/>
          <w:b/>
          <w:bCs/>
          <w:sz w:val="28"/>
          <w:szCs w:val="28"/>
        </w:rPr>
        <w:t>MX</w:t>
      </w:r>
      <w:r w:rsidR="00E83AC7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C40D04">
        <w:rPr>
          <w:rFonts w:ascii="Calibri" w:hAnsi="Calibri" w:cs="Calibri"/>
          <w:b/>
          <w:bCs/>
          <w:sz w:val="28"/>
          <w:szCs w:val="28"/>
        </w:rPr>
        <w:t>Toolbox</w:t>
      </w:r>
      <w:r w:rsidRPr="00C40D04">
        <w:rPr>
          <w:rFonts w:ascii="Calibri" w:hAnsi="Calibri" w:cs="Calibri"/>
          <w:sz w:val="28"/>
          <w:szCs w:val="28"/>
        </w:rPr>
        <w:t xml:space="preserve"> (for domain/IP checks) </w:t>
      </w:r>
    </w:p>
    <w:p w14:paraId="709E5841" w14:textId="1881BDA1" w:rsidR="004623AE" w:rsidRPr="00C40D04" w:rsidRDefault="004623AE" w:rsidP="00C40D04">
      <w:pPr>
        <w:pStyle w:val="ListParagraph"/>
        <w:numPr>
          <w:ilvl w:val="0"/>
          <w:numId w:val="10"/>
        </w:numPr>
        <w:spacing w:after="0"/>
        <w:rPr>
          <w:b/>
          <w:bCs/>
          <w:sz w:val="32"/>
          <w:szCs w:val="32"/>
        </w:rPr>
      </w:pPr>
      <w:r w:rsidRPr="00C40D04">
        <w:rPr>
          <w:b/>
          <w:bCs/>
          <w:sz w:val="32"/>
          <w:szCs w:val="32"/>
        </w:rPr>
        <w:t>Overview</w:t>
      </w:r>
    </w:p>
    <w:p w14:paraId="6057DD56" w14:textId="25D31692" w:rsidR="00C40D04" w:rsidRDefault="00C40D04" w:rsidP="00C40D04">
      <w:pPr>
        <w:pStyle w:val="NormalWeb"/>
        <w:spacing w:after="0" w:afterAutospacing="0"/>
        <w:ind w:left="360" w:firstLine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Checking domain/IP reputation</w:t>
      </w:r>
      <w:r>
        <w:t xml:space="preserve"> – AI explains if an IP or domain looks suspicious using MX Toolbox results.</w:t>
      </w:r>
    </w:p>
    <w:p w14:paraId="41F10D67" w14:textId="260E07F9" w:rsidR="00C40D04" w:rsidRDefault="00C40D04" w:rsidP="00C40D04">
      <w:pPr>
        <w:pStyle w:val="NormalWeb"/>
        <w:spacing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Analysing malware info</w:t>
      </w:r>
      <w:r>
        <w:t xml:space="preserve"> – AI summarizes malware details using Malware Bazaar data.</w:t>
      </w:r>
    </w:p>
    <w:p w14:paraId="12DE5830" w14:textId="3AEDA277" w:rsidR="00C40D04" w:rsidRPr="00C40D04" w:rsidRDefault="00C40D04" w:rsidP="00C40D04">
      <w:pPr>
        <w:pStyle w:val="NormalWeb"/>
        <w:spacing w:after="0" w:afterAutospacing="0"/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Sorting logs or alerts</w:t>
      </w:r>
      <w:r>
        <w:t xml:space="preserve"> – AI decides if logs are normal, suspicious, or malicious</w:t>
      </w:r>
      <w:r w:rsidRPr="00C40D04">
        <w:rPr>
          <w:rFonts w:ascii="Calibri" w:hAnsi="Calibri" w:cs="Calibri"/>
          <w:b/>
          <w:bCs/>
          <w:sz w:val="32"/>
          <w:szCs w:val="32"/>
        </w:rPr>
        <w:t>.</w:t>
      </w:r>
    </w:p>
    <w:p w14:paraId="4F721185" w14:textId="31FDADBA" w:rsidR="00C40D04" w:rsidRPr="00C40D04" w:rsidRDefault="00C40D04" w:rsidP="00C40D04">
      <w:pPr>
        <w:pStyle w:val="NormalWeb"/>
        <w:numPr>
          <w:ilvl w:val="0"/>
          <w:numId w:val="10"/>
        </w:numPr>
        <w:spacing w:after="0" w:afterAutospacing="0"/>
        <w:rPr>
          <w:rFonts w:ascii="Calibri" w:hAnsi="Calibri" w:cs="Calibri"/>
          <w:b/>
          <w:bCs/>
          <w:sz w:val="32"/>
          <w:szCs w:val="32"/>
        </w:rPr>
      </w:pPr>
      <w:r w:rsidRPr="00C40D04">
        <w:rPr>
          <w:rFonts w:ascii="Calibri" w:hAnsi="Calibri" w:cs="Calibri"/>
          <w:b/>
          <w:bCs/>
          <w:sz w:val="32"/>
          <w:szCs w:val="32"/>
        </w:rPr>
        <w:t xml:space="preserve">Step By Step </w:t>
      </w:r>
    </w:p>
    <w:p w14:paraId="37ED2090" w14:textId="53FC40C3" w:rsidR="009625FB" w:rsidRPr="00C40D04" w:rsidRDefault="00000000" w:rsidP="00C40D04">
      <w:pPr>
        <w:pStyle w:val="Heading1"/>
        <w:ind w:left="360"/>
        <w:rPr>
          <w:rFonts w:ascii="Calibri" w:hAnsi="Calibri" w:cs="Calibri"/>
          <w:color w:val="auto"/>
        </w:rPr>
      </w:pPr>
      <w:r w:rsidRPr="00C40D04">
        <w:rPr>
          <w:rFonts w:ascii="Calibri" w:hAnsi="Calibri" w:cs="Calibri"/>
          <w:color w:val="auto"/>
        </w:rPr>
        <w:t xml:space="preserve">Tool 1: Phishing Email </w:t>
      </w:r>
      <w:r w:rsidR="00C40D04" w:rsidRPr="00C40D04">
        <w:rPr>
          <w:rFonts w:ascii="Calibri" w:hAnsi="Calibri" w:cs="Calibri"/>
          <w:b w:val="0"/>
          <w:bCs w:val="0"/>
          <w:color w:val="auto"/>
        </w:rPr>
        <w:t>Detector</w:t>
      </w:r>
      <w:r w:rsidR="00C40D04" w:rsidRPr="00C40D04">
        <w:rPr>
          <w:rFonts w:ascii="Calibri" w:hAnsi="Calibri" w:cs="Calibri"/>
          <w:color w:val="auto"/>
        </w:rPr>
        <w:t xml:space="preserve"> </w:t>
      </w:r>
      <w:r w:rsidR="00C40D04">
        <w:rPr>
          <w:rFonts w:ascii="Calibri" w:hAnsi="Calibri" w:cs="Calibri"/>
          <w:color w:val="auto"/>
        </w:rPr>
        <w:t xml:space="preserve">using Mx tool </w:t>
      </w:r>
      <w:r w:rsidR="00C40D04" w:rsidRPr="00C40D04">
        <w:rPr>
          <w:rFonts w:ascii="Calibri" w:hAnsi="Calibri" w:cs="Calibri"/>
          <w:b w:val="0"/>
          <w:bCs w:val="0"/>
          <w:color w:val="auto"/>
        </w:rPr>
        <w:t>and</w:t>
      </w:r>
      <w:r w:rsidR="00C40D04">
        <w:rPr>
          <w:rFonts w:ascii="Calibri" w:hAnsi="Calibri" w:cs="Calibri"/>
          <w:color w:val="auto"/>
        </w:rPr>
        <w:t xml:space="preserve"> AI</w:t>
      </w:r>
    </w:p>
    <w:p w14:paraId="1F06F7FA" w14:textId="24E68420" w:rsidR="009625FB" w:rsidRDefault="00C40D04" w:rsidP="00935865">
      <w:pPr>
        <w:ind w:left="720"/>
        <w:jc w:val="both"/>
        <w:rPr>
          <w:rFonts w:ascii="Calibri" w:hAnsi="Calibri" w:cs="Calibri"/>
          <w:sz w:val="28"/>
          <w:szCs w:val="28"/>
        </w:rPr>
      </w:pPr>
      <w:r w:rsidRPr="00935865">
        <w:rPr>
          <w:rFonts w:ascii="Calibri" w:hAnsi="Calibri" w:cs="Calibri"/>
          <w:b/>
          <w:bCs/>
          <w:sz w:val="28"/>
          <w:szCs w:val="28"/>
        </w:rPr>
        <w:t xml:space="preserve">For </w:t>
      </w:r>
      <w:r w:rsidR="00935865" w:rsidRPr="00935865">
        <w:rPr>
          <w:rFonts w:ascii="Calibri" w:hAnsi="Calibri" w:cs="Calibri"/>
          <w:b/>
          <w:bCs/>
          <w:sz w:val="28"/>
          <w:szCs w:val="28"/>
        </w:rPr>
        <w:t>GPT</w:t>
      </w:r>
      <w:r w:rsidRPr="00C40D04">
        <w:rPr>
          <w:rFonts w:ascii="Calibri" w:hAnsi="Calibri" w:cs="Calibri"/>
          <w:sz w:val="28"/>
          <w:szCs w:val="28"/>
        </w:rPr>
        <w:t>: "Analyze this email and tell if it is phishing."</w:t>
      </w:r>
    </w:p>
    <w:p w14:paraId="1FB68A6A" w14:textId="0D156AED" w:rsidR="00935865" w:rsidRDefault="00935865" w:rsidP="00935865">
      <w:pPr>
        <w:ind w:left="72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MX Tool: Open your </w:t>
      </w:r>
      <w:r w:rsidRPr="00935865">
        <w:rPr>
          <w:rFonts w:ascii="Calibri" w:hAnsi="Calibri" w:cs="Calibri"/>
          <w:b/>
          <w:bCs/>
          <w:sz w:val="28"/>
          <w:szCs w:val="28"/>
        </w:rPr>
        <w:t>Mail Inbox</w:t>
      </w:r>
      <w:r>
        <w:rPr>
          <w:rFonts w:ascii="Calibri" w:hAnsi="Calibri" w:cs="Calibri"/>
          <w:sz w:val="28"/>
          <w:szCs w:val="28"/>
        </w:rPr>
        <w:t xml:space="preserve"> and Select a </w:t>
      </w:r>
      <w:r w:rsidRPr="00935865">
        <w:rPr>
          <w:rFonts w:ascii="Calibri" w:hAnsi="Calibri" w:cs="Calibri"/>
          <w:b/>
          <w:bCs/>
          <w:sz w:val="28"/>
          <w:szCs w:val="28"/>
        </w:rPr>
        <w:t>phishing mail</w:t>
      </w:r>
      <w:r>
        <w:rPr>
          <w:rFonts w:ascii="Calibri" w:hAnsi="Calibri" w:cs="Calibri"/>
          <w:sz w:val="28"/>
          <w:szCs w:val="28"/>
        </w:rPr>
        <w:t xml:space="preserve"> from your Spam or Updates</w:t>
      </w:r>
    </w:p>
    <w:p w14:paraId="5B59B7FF" w14:textId="1A8CED21" w:rsidR="00935865" w:rsidRDefault="00935865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  <w:r w:rsidRPr="00935865">
        <w:rPr>
          <w:rFonts w:ascii="Calibri" w:hAnsi="Calibri" w:cs="Calibri"/>
          <w:b/>
          <w:bCs/>
          <w:sz w:val="28"/>
          <w:szCs w:val="28"/>
        </w:rPr>
        <w:t>Step 1:</w:t>
      </w:r>
      <w:r>
        <w:rPr>
          <w:rFonts w:ascii="Calibri" w:hAnsi="Calibri" w:cs="Calibri"/>
          <w:sz w:val="28"/>
          <w:szCs w:val="28"/>
        </w:rPr>
        <w:t xml:space="preserve"> Click on </w:t>
      </w:r>
      <w:r w:rsidRPr="00935865">
        <w:rPr>
          <w:rFonts w:ascii="Calibri" w:hAnsi="Calibri" w:cs="Calibri"/>
          <w:b/>
          <w:bCs/>
          <w:sz w:val="28"/>
          <w:szCs w:val="28"/>
        </w:rPr>
        <w:t>Three Dots</w:t>
      </w:r>
      <w:r>
        <w:rPr>
          <w:rFonts w:ascii="Calibri" w:hAnsi="Calibri" w:cs="Calibri"/>
          <w:sz w:val="28"/>
          <w:szCs w:val="28"/>
        </w:rPr>
        <w:t xml:space="preserve"> </w:t>
      </w:r>
      <w:r w:rsidRPr="00935865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select </w:t>
      </w:r>
      <w:r w:rsidRPr="00935865">
        <w:rPr>
          <w:rFonts w:ascii="Calibri" w:hAnsi="Calibri" w:cs="Calibri"/>
          <w:b/>
          <w:bCs/>
          <w:sz w:val="28"/>
          <w:szCs w:val="28"/>
        </w:rPr>
        <w:t>show original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5865">
        <w:rPr>
          <w:rFonts w:ascii="Calibri" w:hAnsi="Calibri" w:cs="Calibri"/>
          <w:b/>
          <w:bCs/>
          <w:sz w:val="28"/>
          <w:szCs w:val="28"/>
        </w:rPr>
        <w:sym w:font="Wingdings" w:char="F0E0"/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5865">
        <w:rPr>
          <w:rFonts w:ascii="Calibri" w:hAnsi="Calibri" w:cs="Calibri"/>
          <w:sz w:val="28"/>
          <w:szCs w:val="28"/>
        </w:rPr>
        <w:t>Click on</w:t>
      </w:r>
      <w:r>
        <w:rPr>
          <w:rFonts w:ascii="Calibri" w:hAnsi="Calibri" w:cs="Calibri"/>
          <w:b/>
          <w:bCs/>
          <w:sz w:val="28"/>
          <w:szCs w:val="28"/>
        </w:rPr>
        <w:t xml:space="preserve"> copy header</w:t>
      </w:r>
      <w:r w:rsidRPr="00935865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99EBFE" wp14:editId="5958364A">
            <wp:simplePos x="0" y="0"/>
            <wp:positionH relativeFrom="column">
              <wp:posOffset>457200</wp:posOffset>
            </wp:positionH>
            <wp:positionV relativeFrom="page">
              <wp:posOffset>6998970</wp:posOffset>
            </wp:positionV>
            <wp:extent cx="3924300" cy="2011680"/>
            <wp:effectExtent l="0" t="0" r="0" b="7620"/>
            <wp:wrapSquare wrapText="bothSides"/>
            <wp:docPr id="13301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1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852BD" w14:textId="77777777" w:rsidR="00FA5326" w:rsidRDefault="00935865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textWrapping" w:clear="all"/>
      </w:r>
    </w:p>
    <w:p w14:paraId="2FEE8AC6" w14:textId="77777777" w:rsidR="00FA5326" w:rsidRDefault="00FA5326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CCF0A83" w14:textId="77777777" w:rsidR="00FA5326" w:rsidRDefault="00FA5326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C191D4A" w14:textId="77777777" w:rsidR="00FA5326" w:rsidRDefault="00FA5326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A9642AB" w14:textId="77777777" w:rsidR="00FA5326" w:rsidRDefault="00FA5326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A2BDDAB" w14:textId="77777777" w:rsidR="00FA5326" w:rsidRDefault="00FA5326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2B369F2" w14:textId="31886F8A" w:rsidR="00935865" w:rsidRDefault="00935865" w:rsidP="00935865">
      <w:pPr>
        <w:ind w:left="720"/>
        <w:jc w:val="both"/>
        <w:rPr>
          <w:rFonts w:ascii="Calibri" w:hAnsi="Calibri" w:cs="Calibri"/>
          <w:sz w:val="28"/>
          <w:szCs w:val="28"/>
        </w:rPr>
      </w:pPr>
      <w:r w:rsidRPr="00935865">
        <w:rPr>
          <w:rFonts w:ascii="Calibri" w:hAnsi="Calibri" w:cs="Calibri"/>
          <w:b/>
          <w:bCs/>
          <w:sz w:val="28"/>
          <w:szCs w:val="28"/>
        </w:rPr>
        <w:t xml:space="preserve">Step 2: </w:t>
      </w:r>
      <w:r w:rsidRPr="00935865">
        <w:rPr>
          <w:rFonts w:ascii="Calibri" w:hAnsi="Calibri" w:cs="Calibri"/>
          <w:sz w:val="28"/>
          <w:szCs w:val="28"/>
        </w:rPr>
        <w:t>Open</w:t>
      </w:r>
      <w:r>
        <w:rPr>
          <w:rFonts w:ascii="Calibri" w:hAnsi="Calibri" w:cs="Calibri"/>
          <w:b/>
          <w:bCs/>
          <w:sz w:val="28"/>
          <w:szCs w:val="28"/>
        </w:rPr>
        <w:t xml:space="preserve"> Browser </w:t>
      </w:r>
      <w:r w:rsidRPr="00935865">
        <w:rPr>
          <w:rFonts w:ascii="Calibri" w:hAnsi="Calibri" w:cs="Calibri"/>
          <w:b/>
          <w:bCs/>
          <w:sz w:val="28"/>
          <w:szCs w:val="28"/>
        </w:rPr>
        <w:sym w:font="Wingdings" w:char="F0E0"/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5865">
        <w:rPr>
          <w:rFonts w:ascii="Calibri" w:hAnsi="Calibri" w:cs="Calibri"/>
          <w:sz w:val="28"/>
          <w:szCs w:val="28"/>
        </w:rPr>
        <w:t>search for the</w:t>
      </w:r>
      <w:r>
        <w:rPr>
          <w:rFonts w:ascii="Calibri" w:hAnsi="Calibri" w:cs="Calibri"/>
          <w:b/>
          <w:bCs/>
          <w:sz w:val="28"/>
          <w:szCs w:val="28"/>
        </w:rPr>
        <w:t xml:space="preserve"> MX Tool </w:t>
      </w:r>
      <w:r w:rsidR="00EA1617">
        <w:rPr>
          <w:rFonts w:ascii="Calibri" w:hAnsi="Calibri" w:cs="Calibri"/>
          <w:b/>
          <w:bCs/>
          <w:sz w:val="28"/>
          <w:szCs w:val="28"/>
        </w:rPr>
        <w:t>Email Header Analyzer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5865">
        <w:rPr>
          <w:rFonts w:ascii="Calibri" w:hAnsi="Calibri" w:cs="Calibri"/>
          <w:b/>
          <w:bCs/>
          <w:sz w:val="28"/>
          <w:szCs w:val="28"/>
        </w:rPr>
        <w:sym w:font="Wingdings" w:char="F0E0"/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935865">
        <w:rPr>
          <w:rFonts w:ascii="Calibri" w:hAnsi="Calibri" w:cs="Calibri"/>
          <w:sz w:val="28"/>
          <w:szCs w:val="28"/>
        </w:rPr>
        <w:t>Paste the</w:t>
      </w:r>
      <w:r>
        <w:rPr>
          <w:rFonts w:ascii="Calibri" w:hAnsi="Calibri" w:cs="Calibri"/>
          <w:b/>
          <w:bCs/>
          <w:sz w:val="28"/>
          <w:szCs w:val="28"/>
        </w:rPr>
        <w:t xml:space="preserve"> Copied header</w:t>
      </w:r>
      <w:r w:rsidR="00EA161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A1617" w:rsidRPr="00EA1617">
        <w:rPr>
          <w:rFonts w:ascii="Calibri" w:hAnsi="Calibri" w:cs="Calibri"/>
          <w:b/>
          <w:bCs/>
          <w:sz w:val="28"/>
          <w:szCs w:val="28"/>
        </w:rPr>
        <w:sym w:font="Wingdings" w:char="F0E0"/>
      </w:r>
      <w:r w:rsidR="00EA1617" w:rsidRPr="00EA1617">
        <w:rPr>
          <w:rFonts w:ascii="Calibri" w:hAnsi="Calibri" w:cs="Calibri"/>
          <w:sz w:val="28"/>
          <w:szCs w:val="28"/>
        </w:rPr>
        <w:t xml:space="preserve"> Analyze the result</w:t>
      </w:r>
    </w:p>
    <w:p w14:paraId="0C11EF18" w14:textId="77777777" w:rsidR="00C15CE5" w:rsidRDefault="00C15CE5" w:rsidP="00935865">
      <w:pPr>
        <w:ind w:left="720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AC9194E" w14:textId="1EDFD350" w:rsidR="00935865" w:rsidRDefault="00EA1617" w:rsidP="00EA1617">
      <w:pPr>
        <w:ind w:left="720"/>
        <w:jc w:val="center"/>
        <w:rPr>
          <w:rFonts w:ascii="Calibri" w:hAnsi="Calibri" w:cs="Calibri"/>
          <w:b/>
          <w:bCs/>
          <w:sz w:val="28"/>
          <w:szCs w:val="28"/>
        </w:rPr>
      </w:pPr>
      <w:r w:rsidRPr="00EA1617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0BBA6DB8" wp14:editId="3BD6D203">
            <wp:extent cx="3262153" cy="2760980"/>
            <wp:effectExtent l="0" t="0" r="0" b="1270"/>
            <wp:docPr id="1672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666" cy="27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792D" w14:textId="2BD364C2" w:rsidR="00EA1617" w:rsidRDefault="00EA1617" w:rsidP="00EA1617">
      <w:pPr>
        <w:rPr>
          <w:rFonts w:ascii="Calibri" w:hAnsi="Calibri" w:cs="Calibri"/>
          <w:b/>
          <w:bCs/>
          <w:sz w:val="28"/>
          <w:szCs w:val="28"/>
        </w:rPr>
      </w:pPr>
      <w:r w:rsidRPr="00EA1617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6E903B25" wp14:editId="3BD5513F">
            <wp:extent cx="2727960" cy="2432139"/>
            <wp:effectExtent l="0" t="0" r="0" b="6350"/>
            <wp:docPr id="31965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8655" cy="24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EA1617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67CD2065" wp14:editId="60EF43E4">
            <wp:extent cx="2842260" cy="2458132"/>
            <wp:effectExtent l="0" t="0" r="0" b="0"/>
            <wp:docPr id="20522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2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679" cy="247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72A0" w14:textId="77777777" w:rsidR="00C15CE5" w:rsidRDefault="00C15CE5" w:rsidP="00EA1617">
      <w:pPr>
        <w:ind w:left="72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5AAC56D" w14:textId="55996697" w:rsidR="00EA1617" w:rsidRDefault="00EA1617" w:rsidP="00EA1617">
      <w:pPr>
        <w:ind w:left="72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The Tool Says that the IP was in blacklist, now </w:t>
      </w:r>
      <w:r w:rsidR="00E83AC7">
        <w:rPr>
          <w:rFonts w:ascii="Calibri" w:hAnsi="Calibri" w:cs="Calibri"/>
          <w:b/>
          <w:bCs/>
          <w:sz w:val="28"/>
          <w:szCs w:val="28"/>
        </w:rPr>
        <w:t>let us</w:t>
      </w:r>
      <w:r>
        <w:rPr>
          <w:rFonts w:ascii="Calibri" w:hAnsi="Calibri" w:cs="Calibri"/>
          <w:b/>
          <w:bCs/>
          <w:sz w:val="28"/>
          <w:szCs w:val="28"/>
        </w:rPr>
        <w:t xml:space="preserve"> see the </w:t>
      </w:r>
      <w:r w:rsidR="00E83AC7">
        <w:rPr>
          <w:rFonts w:ascii="Calibri" w:hAnsi="Calibri" w:cs="Calibri"/>
          <w:b/>
          <w:bCs/>
          <w:sz w:val="28"/>
          <w:szCs w:val="28"/>
        </w:rPr>
        <w:t>GPT</w:t>
      </w:r>
      <w:r>
        <w:rPr>
          <w:rFonts w:ascii="Calibri" w:hAnsi="Calibri" w:cs="Calibri"/>
          <w:b/>
          <w:bCs/>
          <w:sz w:val="28"/>
          <w:szCs w:val="28"/>
        </w:rPr>
        <w:t xml:space="preserve"> output</w:t>
      </w:r>
    </w:p>
    <w:p w14:paraId="0B96F1BE" w14:textId="77777777" w:rsidR="00E83AC7" w:rsidRDefault="00E83AC7" w:rsidP="00E83AC7">
      <w:pPr>
        <w:rPr>
          <w:rFonts w:ascii="Calibri" w:hAnsi="Calibri" w:cs="Calibri"/>
          <w:b/>
          <w:bCs/>
          <w:sz w:val="28"/>
          <w:szCs w:val="28"/>
        </w:rPr>
      </w:pPr>
    </w:p>
    <w:p w14:paraId="7026BCFC" w14:textId="77777777" w:rsidR="00E83AC7" w:rsidRDefault="00E83AC7" w:rsidP="00E83AC7">
      <w:pPr>
        <w:rPr>
          <w:rFonts w:ascii="Calibri" w:hAnsi="Calibri" w:cs="Calibri"/>
          <w:b/>
          <w:bCs/>
          <w:sz w:val="28"/>
          <w:szCs w:val="28"/>
        </w:rPr>
      </w:pPr>
    </w:p>
    <w:p w14:paraId="702F7104" w14:textId="77777777" w:rsidR="00E83AC7" w:rsidRDefault="00E83AC7" w:rsidP="00E83AC7">
      <w:pPr>
        <w:rPr>
          <w:rFonts w:ascii="Calibri" w:hAnsi="Calibri" w:cs="Calibri"/>
          <w:b/>
          <w:bCs/>
          <w:sz w:val="28"/>
          <w:szCs w:val="28"/>
        </w:rPr>
      </w:pPr>
    </w:p>
    <w:p w14:paraId="5B689028" w14:textId="77777777" w:rsidR="00E83AC7" w:rsidRDefault="00E83AC7" w:rsidP="00E83AC7">
      <w:pPr>
        <w:rPr>
          <w:rFonts w:ascii="Calibri" w:hAnsi="Calibri" w:cs="Calibri"/>
          <w:b/>
          <w:bCs/>
          <w:sz w:val="28"/>
          <w:szCs w:val="28"/>
        </w:rPr>
      </w:pPr>
    </w:p>
    <w:p w14:paraId="0CBDBA7D" w14:textId="670F9233" w:rsidR="00EA1617" w:rsidRDefault="00EA1617" w:rsidP="00E83A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Step 3: </w:t>
      </w:r>
      <w:r w:rsidRPr="00EA1617">
        <w:rPr>
          <w:rFonts w:ascii="Calibri" w:hAnsi="Calibri" w:cs="Calibri"/>
          <w:sz w:val="28"/>
          <w:szCs w:val="28"/>
        </w:rPr>
        <w:t>Open any</w:t>
      </w:r>
      <w:r>
        <w:rPr>
          <w:rFonts w:ascii="Calibri" w:hAnsi="Calibri" w:cs="Calibri"/>
          <w:b/>
          <w:bCs/>
          <w:sz w:val="28"/>
          <w:szCs w:val="28"/>
        </w:rPr>
        <w:t xml:space="preserve"> GPT </w:t>
      </w:r>
      <w:r w:rsidRPr="00EA1617">
        <w:rPr>
          <w:rFonts w:ascii="Calibri" w:hAnsi="Calibri" w:cs="Calibri"/>
          <w:b/>
          <w:bCs/>
          <w:sz w:val="28"/>
          <w:szCs w:val="28"/>
        </w:rPr>
        <w:sym w:font="Wingdings" w:char="F0E0"/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A1617">
        <w:rPr>
          <w:rFonts w:ascii="Calibri" w:hAnsi="Calibri" w:cs="Calibri"/>
          <w:sz w:val="28"/>
          <w:szCs w:val="28"/>
        </w:rPr>
        <w:t>And paste the Copied Header</w:t>
      </w:r>
      <w:r w:rsidR="00C15CE5">
        <w:rPr>
          <w:rFonts w:ascii="Calibri" w:hAnsi="Calibri" w:cs="Calibri"/>
          <w:sz w:val="28"/>
          <w:szCs w:val="28"/>
        </w:rPr>
        <w:t xml:space="preserve"> / you can attach Downloaded Header </w:t>
      </w:r>
      <w:r w:rsidRPr="00EA1617">
        <w:rPr>
          <w:rFonts w:ascii="Calibri" w:hAnsi="Calibri" w:cs="Calibri"/>
          <w:sz w:val="28"/>
          <w:szCs w:val="28"/>
        </w:rPr>
        <w:t>and Prompt given above</w:t>
      </w:r>
    </w:p>
    <w:p w14:paraId="1599D285" w14:textId="7901A444" w:rsidR="00EA1617" w:rsidRPr="00E83AC7" w:rsidRDefault="00E83AC7" w:rsidP="00E83AC7">
      <w:pPr>
        <w:ind w:left="720"/>
        <w:rPr>
          <w:rFonts w:ascii="Calibri" w:hAnsi="Calibri" w:cs="Calibri"/>
          <w:sz w:val="28"/>
          <w:szCs w:val="28"/>
        </w:rPr>
      </w:pPr>
      <w:r w:rsidRPr="00E83AC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E1BD4B7" wp14:editId="64FD8AB0">
            <wp:extent cx="4944615" cy="3931920"/>
            <wp:effectExtent l="0" t="0" r="8890" b="0"/>
            <wp:docPr id="47023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5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7908" cy="393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8851" w14:textId="556F425F" w:rsidR="009625FB" w:rsidRDefault="00000000" w:rsidP="00C40D04">
      <w:pPr>
        <w:pStyle w:val="Heading1"/>
        <w:ind w:left="720"/>
        <w:rPr>
          <w:rFonts w:ascii="Calibri" w:hAnsi="Calibri" w:cs="Calibri"/>
          <w:b w:val="0"/>
          <w:bCs w:val="0"/>
          <w:color w:val="auto"/>
        </w:rPr>
      </w:pPr>
      <w:r w:rsidRPr="00C40D04">
        <w:rPr>
          <w:rFonts w:ascii="Calibri" w:hAnsi="Calibri" w:cs="Calibri"/>
          <w:color w:val="auto"/>
        </w:rPr>
        <w:t>Tool 2:</w:t>
      </w:r>
      <w:r w:rsidRPr="00E83AC7">
        <w:rPr>
          <w:rFonts w:ascii="Calibri" w:hAnsi="Calibri" w:cs="Calibri"/>
          <w:b w:val="0"/>
          <w:bCs w:val="0"/>
          <w:color w:val="auto"/>
        </w:rPr>
        <w:t xml:space="preserve"> Malware Code Analyzer</w:t>
      </w:r>
      <w:r w:rsidR="00E83AC7">
        <w:rPr>
          <w:rFonts w:ascii="Calibri" w:hAnsi="Calibri" w:cs="Calibri"/>
          <w:b w:val="0"/>
          <w:bCs w:val="0"/>
          <w:color w:val="auto"/>
        </w:rPr>
        <w:t xml:space="preserve"> </w:t>
      </w:r>
    </w:p>
    <w:p w14:paraId="6E3BEA85" w14:textId="6BECAEBB" w:rsidR="00E83AC7" w:rsidRPr="00E83AC7" w:rsidRDefault="00E83AC7" w:rsidP="00E83AC7">
      <w:pPr>
        <w:pStyle w:val="ListParagraph"/>
        <w:numPr>
          <w:ilvl w:val="0"/>
          <w:numId w:val="11"/>
        </w:numPr>
      </w:pPr>
      <w:r>
        <w:t xml:space="preserve">For Analyzing the malware also, we are having different open-source tools which are using ai in the backend. we will the observe the tool output and </w:t>
      </w:r>
      <w:r w:rsidRPr="00E83AC7">
        <w:rPr>
          <w:b/>
          <w:bCs/>
        </w:rPr>
        <w:t xml:space="preserve">GPT </w:t>
      </w:r>
      <w:r>
        <w:t>output</w:t>
      </w:r>
    </w:p>
    <w:p w14:paraId="148D56CE" w14:textId="1F2D80DE" w:rsidR="009625FB" w:rsidRDefault="00000000" w:rsidP="00C40D04">
      <w:pPr>
        <w:ind w:left="1800"/>
        <w:rPr>
          <w:rFonts w:ascii="Calibri" w:hAnsi="Calibri" w:cs="Calibri"/>
          <w:sz w:val="28"/>
          <w:szCs w:val="28"/>
        </w:rPr>
      </w:pPr>
      <w:r w:rsidRPr="00E83AC7">
        <w:rPr>
          <w:rFonts w:ascii="Calibri" w:hAnsi="Calibri" w:cs="Calibri"/>
          <w:b/>
          <w:bCs/>
          <w:sz w:val="28"/>
          <w:szCs w:val="28"/>
        </w:rPr>
        <w:t>Prompt</w:t>
      </w:r>
      <w:r w:rsidRPr="00C40D04">
        <w:rPr>
          <w:rFonts w:ascii="Calibri" w:hAnsi="Calibri" w:cs="Calibri"/>
          <w:sz w:val="28"/>
          <w:szCs w:val="28"/>
        </w:rPr>
        <w:t>: "Check this script and explain if it looks like malware."</w:t>
      </w:r>
    </w:p>
    <w:p w14:paraId="341BE887" w14:textId="50AE932D" w:rsidR="00E83AC7" w:rsidRDefault="00E83AC7" w:rsidP="00C40D04">
      <w:pPr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Step 1</w:t>
      </w:r>
      <w:r w:rsidRPr="00E83AC7"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Open Browser </w:t>
      </w:r>
      <w:r w:rsidRPr="00E83AC7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Search for </w:t>
      </w:r>
      <w:r w:rsidRPr="00E83AC7">
        <w:rPr>
          <w:rFonts w:ascii="Calibri" w:hAnsi="Calibri" w:cs="Calibri"/>
          <w:b/>
          <w:bCs/>
          <w:sz w:val="28"/>
          <w:szCs w:val="28"/>
        </w:rPr>
        <w:t>VirusShare.com</w:t>
      </w:r>
      <w:r>
        <w:rPr>
          <w:rFonts w:ascii="Calibri" w:hAnsi="Calibri" w:cs="Calibri"/>
          <w:sz w:val="28"/>
          <w:szCs w:val="28"/>
        </w:rPr>
        <w:t xml:space="preserve"> </w:t>
      </w:r>
      <w:r w:rsidRPr="00E83AC7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Copy the </w:t>
      </w:r>
      <w:r w:rsidRPr="00E83AC7">
        <w:rPr>
          <w:rFonts w:ascii="Calibri" w:hAnsi="Calibri" w:cs="Calibri"/>
          <w:b/>
          <w:bCs/>
          <w:sz w:val="28"/>
          <w:szCs w:val="28"/>
        </w:rPr>
        <w:t xml:space="preserve">Hash Value </w:t>
      </w:r>
      <w:r>
        <w:rPr>
          <w:rFonts w:ascii="Calibri" w:hAnsi="Calibri" w:cs="Calibri"/>
          <w:sz w:val="28"/>
          <w:szCs w:val="28"/>
        </w:rPr>
        <w:t xml:space="preserve">or you can download the file and attach the file to GPT and Run the given prompt </w:t>
      </w:r>
    </w:p>
    <w:p w14:paraId="06F8F9F4" w14:textId="4B76F91C" w:rsidR="00E83AC7" w:rsidRPr="00C40D04" w:rsidRDefault="00E83AC7" w:rsidP="00C40D04">
      <w:pPr>
        <w:ind w:left="1800"/>
        <w:rPr>
          <w:rFonts w:ascii="Calibri" w:hAnsi="Calibri" w:cs="Calibri"/>
          <w:sz w:val="28"/>
          <w:szCs w:val="28"/>
        </w:rPr>
      </w:pPr>
      <w:r w:rsidRPr="00E83AC7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2E3F7878" wp14:editId="564E058F">
            <wp:extent cx="3329893" cy="2171700"/>
            <wp:effectExtent l="0" t="0" r="4445" b="0"/>
            <wp:docPr id="21376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89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1147" cy="21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EB1B" w14:textId="64DEA691" w:rsidR="0027027E" w:rsidRDefault="0027027E" w:rsidP="00E04A0C">
      <w:pPr>
        <w:rPr>
          <w:rFonts w:ascii="Calibri" w:hAnsi="Calibri" w:cs="Calibri"/>
          <w:sz w:val="28"/>
          <w:szCs w:val="28"/>
        </w:rPr>
      </w:pPr>
      <w:r w:rsidRPr="0027027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70B7037" wp14:editId="0E353394">
            <wp:extent cx="2766029" cy="1775460"/>
            <wp:effectExtent l="0" t="0" r="0" b="0"/>
            <wp:docPr id="7493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4768" cy="178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</w:t>
      </w:r>
      <w:r w:rsidR="00E04A0C">
        <w:rPr>
          <w:rFonts w:ascii="Calibri" w:hAnsi="Calibri" w:cs="Calibri"/>
          <w:sz w:val="28"/>
          <w:szCs w:val="28"/>
        </w:rPr>
        <w:t xml:space="preserve"> </w:t>
      </w:r>
      <w:r w:rsidR="00E04A0C" w:rsidRPr="00E04A0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94C3D48" wp14:editId="6370439C">
            <wp:extent cx="2979420" cy="3483630"/>
            <wp:effectExtent l="0" t="0" r="0" b="2540"/>
            <wp:docPr id="11840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7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667" cy="34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9640" w14:textId="123EB1CB" w:rsidR="00E04A0C" w:rsidRPr="00C40D04" w:rsidRDefault="00E04A0C" w:rsidP="00E04A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Step 2: Open</w:t>
      </w:r>
      <w:r w:rsidRPr="00E04A0C">
        <w:rPr>
          <w:rFonts w:ascii="Calibri" w:hAnsi="Calibri" w:cs="Calibri"/>
          <w:b/>
          <w:bCs/>
          <w:sz w:val="28"/>
          <w:szCs w:val="28"/>
        </w:rPr>
        <w:t xml:space="preserve"> Browser</w:t>
      </w:r>
      <w:r>
        <w:rPr>
          <w:rFonts w:ascii="Calibri" w:hAnsi="Calibri" w:cs="Calibri"/>
          <w:sz w:val="28"/>
          <w:szCs w:val="28"/>
        </w:rPr>
        <w:t xml:space="preserve"> </w:t>
      </w:r>
      <w:r w:rsidRPr="00E04A0C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Search for </w:t>
      </w:r>
      <w:r w:rsidRPr="00E04A0C">
        <w:rPr>
          <w:rFonts w:ascii="Calibri" w:hAnsi="Calibri" w:cs="Calibri"/>
          <w:b/>
          <w:bCs/>
          <w:sz w:val="28"/>
          <w:szCs w:val="28"/>
        </w:rPr>
        <w:t>Virus total</w:t>
      </w:r>
      <w:r>
        <w:rPr>
          <w:rFonts w:ascii="Calibri" w:hAnsi="Calibri" w:cs="Calibri"/>
          <w:sz w:val="28"/>
          <w:szCs w:val="28"/>
        </w:rPr>
        <w:t xml:space="preserve"> </w:t>
      </w:r>
      <w:r w:rsidRPr="00E04A0C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paste the</w:t>
      </w:r>
      <w:r w:rsidRPr="00E04A0C">
        <w:rPr>
          <w:rFonts w:ascii="Calibri" w:hAnsi="Calibri" w:cs="Calibri"/>
          <w:b/>
          <w:bCs/>
          <w:sz w:val="28"/>
          <w:szCs w:val="28"/>
        </w:rPr>
        <w:t xml:space="preserve"> hash value</w:t>
      </w:r>
      <w:r>
        <w:rPr>
          <w:rFonts w:ascii="Calibri" w:hAnsi="Calibri" w:cs="Calibri"/>
          <w:sz w:val="28"/>
          <w:szCs w:val="28"/>
        </w:rPr>
        <w:t xml:space="preserve"> in </w:t>
      </w:r>
      <w:r w:rsidRPr="00E04A0C">
        <w:rPr>
          <w:rFonts w:ascii="Calibri" w:hAnsi="Calibri" w:cs="Calibri"/>
          <w:b/>
          <w:bCs/>
          <w:sz w:val="28"/>
          <w:szCs w:val="28"/>
        </w:rPr>
        <w:t>search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5E90DECB" w14:textId="36AC663D" w:rsidR="009625FB" w:rsidRPr="00C40D04" w:rsidRDefault="00E04A0C" w:rsidP="00E04A0C">
      <w:pPr>
        <w:jc w:val="center"/>
        <w:rPr>
          <w:rFonts w:ascii="Calibri" w:hAnsi="Calibri" w:cs="Calibri"/>
          <w:sz w:val="28"/>
          <w:szCs w:val="28"/>
        </w:rPr>
      </w:pPr>
      <w:r w:rsidRPr="00E04A0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EDAF261" wp14:editId="4471C61D">
            <wp:extent cx="3169920" cy="1868170"/>
            <wp:effectExtent l="0" t="0" r="0" b="0"/>
            <wp:docPr id="44297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2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3126" cy="18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F8FF" w14:textId="77777777" w:rsidR="009625FB" w:rsidRPr="00C40D04" w:rsidRDefault="00000000" w:rsidP="00C40D04">
      <w:pPr>
        <w:pStyle w:val="Heading1"/>
        <w:ind w:left="720"/>
        <w:rPr>
          <w:rFonts w:ascii="Calibri" w:hAnsi="Calibri" w:cs="Calibri"/>
          <w:color w:val="auto"/>
        </w:rPr>
      </w:pPr>
      <w:r w:rsidRPr="00C40D04">
        <w:rPr>
          <w:rFonts w:ascii="Calibri" w:hAnsi="Calibri" w:cs="Calibri"/>
          <w:color w:val="auto"/>
        </w:rPr>
        <w:lastRenderedPageBreak/>
        <w:t>Tool 3: Security Log Analyzer</w:t>
      </w:r>
    </w:p>
    <w:p w14:paraId="3DC03404" w14:textId="1BAFA6F1" w:rsidR="009625FB" w:rsidRDefault="00000000" w:rsidP="00C40D04">
      <w:pPr>
        <w:ind w:left="1800"/>
        <w:rPr>
          <w:rFonts w:ascii="Calibri" w:hAnsi="Calibri" w:cs="Calibri"/>
          <w:sz w:val="28"/>
          <w:szCs w:val="28"/>
        </w:rPr>
      </w:pPr>
      <w:r w:rsidRPr="00E04A0C">
        <w:rPr>
          <w:rFonts w:ascii="Calibri" w:hAnsi="Calibri" w:cs="Calibri"/>
          <w:b/>
          <w:bCs/>
          <w:sz w:val="28"/>
          <w:szCs w:val="28"/>
        </w:rPr>
        <w:t>Prompt</w:t>
      </w:r>
      <w:r w:rsidRPr="00C40D04">
        <w:rPr>
          <w:rFonts w:ascii="Calibri" w:hAnsi="Calibri" w:cs="Calibri"/>
          <w:sz w:val="28"/>
          <w:szCs w:val="28"/>
        </w:rPr>
        <w:t>: "Analyze this Windows Event Log entry and explain if it is harmful."</w:t>
      </w:r>
    </w:p>
    <w:p w14:paraId="31CAC977" w14:textId="5A83D110" w:rsidR="00914B69" w:rsidRPr="00C40D04" w:rsidRDefault="00914B69" w:rsidP="00C40D04">
      <w:pPr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Step 1</w:t>
      </w:r>
      <w:r w:rsidRPr="00914B69"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Search for </w:t>
      </w:r>
      <w:r w:rsidRPr="00914B69">
        <w:rPr>
          <w:rFonts w:ascii="Calibri" w:hAnsi="Calibri" w:cs="Calibri"/>
          <w:b/>
          <w:bCs/>
          <w:sz w:val="28"/>
          <w:szCs w:val="28"/>
        </w:rPr>
        <w:t>Event Viewer</w:t>
      </w:r>
      <w:r>
        <w:rPr>
          <w:rFonts w:ascii="Calibri" w:hAnsi="Calibri" w:cs="Calibri"/>
          <w:sz w:val="28"/>
          <w:szCs w:val="28"/>
        </w:rPr>
        <w:t xml:space="preserve"> in your machine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select Windows log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Select Security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Select any event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click on </w:t>
      </w:r>
      <w:r w:rsidRPr="00914B69">
        <w:rPr>
          <w:rFonts w:ascii="Calibri" w:hAnsi="Calibri" w:cs="Calibri"/>
          <w:b/>
          <w:bCs/>
          <w:sz w:val="28"/>
          <w:szCs w:val="28"/>
        </w:rPr>
        <w:t>Event Properties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316712F1" w14:textId="21485F5E" w:rsidR="009625FB" w:rsidRDefault="00914B69" w:rsidP="00C40D04">
      <w:pPr>
        <w:ind w:left="1800"/>
        <w:rPr>
          <w:rFonts w:ascii="Calibri" w:hAnsi="Calibri" w:cs="Calibri"/>
          <w:sz w:val="28"/>
          <w:szCs w:val="28"/>
        </w:rPr>
      </w:pPr>
      <w:r w:rsidRPr="00914B6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07F6712" wp14:editId="1DC6464E">
            <wp:extent cx="3055620" cy="2111185"/>
            <wp:effectExtent l="0" t="0" r="0" b="3810"/>
            <wp:docPr id="6551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1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2766" cy="21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B649" w14:textId="64505859" w:rsidR="00914B69" w:rsidRDefault="00914B69" w:rsidP="00C40D04">
      <w:pPr>
        <w:ind w:left="180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Step 2: Open </w:t>
      </w:r>
      <w:r w:rsidRPr="00914B69">
        <w:rPr>
          <w:rFonts w:ascii="Calibri" w:hAnsi="Calibri" w:cs="Calibri"/>
          <w:b/>
          <w:bCs/>
          <w:sz w:val="28"/>
          <w:szCs w:val="28"/>
        </w:rPr>
        <w:t>GPT</w:t>
      </w:r>
      <w:r>
        <w:rPr>
          <w:rFonts w:ascii="Calibri" w:hAnsi="Calibri" w:cs="Calibri"/>
          <w:sz w:val="28"/>
          <w:szCs w:val="28"/>
        </w:rPr>
        <w:t xml:space="preserve">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Attach the Image of the Event </w:t>
      </w:r>
      <w:r w:rsidRPr="00914B69">
        <w:rPr>
          <w:rFonts w:ascii="Calibri" w:hAnsi="Calibri" w:cs="Calibri"/>
          <w:sz w:val="28"/>
          <w:szCs w:val="28"/>
        </w:rPr>
        <w:sym w:font="Wingdings" w:char="F0E0"/>
      </w:r>
      <w:r>
        <w:rPr>
          <w:rFonts w:ascii="Calibri" w:hAnsi="Calibri" w:cs="Calibri"/>
          <w:sz w:val="28"/>
          <w:szCs w:val="28"/>
        </w:rPr>
        <w:t xml:space="preserve"> Paste the </w:t>
      </w:r>
      <w:r w:rsidRPr="00914B69">
        <w:rPr>
          <w:rFonts w:ascii="Calibri" w:hAnsi="Calibri" w:cs="Calibri"/>
          <w:b/>
          <w:bCs/>
          <w:sz w:val="28"/>
          <w:szCs w:val="28"/>
        </w:rPr>
        <w:t>Given Prompt</w:t>
      </w:r>
    </w:p>
    <w:p w14:paraId="24558FBD" w14:textId="7C040B59" w:rsidR="00914B69" w:rsidRPr="00C40D04" w:rsidRDefault="00914B69" w:rsidP="00914B69">
      <w:pPr>
        <w:rPr>
          <w:rFonts w:ascii="Calibri" w:hAnsi="Calibri" w:cs="Calibri"/>
          <w:sz w:val="28"/>
          <w:szCs w:val="28"/>
        </w:rPr>
      </w:pPr>
      <w:r w:rsidRPr="00914B6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E1E75C7" wp14:editId="6921FBC4">
            <wp:extent cx="2941320" cy="3393514"/>
            <wp:effectExtent l="0" t="0" r="0" b="0"/>
            <wp:docPr id="15185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40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5742" cy="34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</w:rPr>
        <w:t xml:space="preserve">     </w:t>
      </w:r>
      <w:r w:rsidRPr="00914B6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2344A98" wp14:editId="388467FF">
            <wp:extent cx="2781300" cy="3284966"/>
            <wp:effectExtent l="0" t="0" r="0" b="0"/>
            <wp:docPr id="17655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2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067" cy="330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B69" w:rsidRPr="00C40D04" w:rsidSect="00935865">
      <w:pgSz w:w="12240" w:h="15840"/>
      <w:pgMar w:top="1440" w:right="1440" w:bottom="1440" w:left="1440" w:header="227" w:footer="3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E48E" w14:textId="77777777" w:rsidR="0035663F" w:rsidRDefault="0035663F">
      <w:pPr>
        <w:spacing w:line="240" w:lineRule="auto"/>
      </w:pPr>
      <w:r>
        <w:separator/>
      </w:r>
    </w:p>
  </w:endnote>
  <w:endnote w:type="continuationSeparator" w:id="0">
    <w:p w14:paraId="3A16402E" w14:textId="77777777" w:rsidR="0035663F" w:rsidRDefault="003566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2173" w14:textId="77777777" w:rsidR="0035663F" w:rsidRDefault="0035663F">
      <w:pPr>
        <w:spacing w:after="0"/>
      </w:pPr>
      <w:r>
        <w:separator/>
      </w:r>
    </w:p>
  </w:footnote>
  <w:footnote w:type="continuationSeparator" w:id="0">
    <w:p w14:paraId="3384CD02" w14:textId="77777777" w:rsidR="0035663F" w:rsidRDefault="003566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BD24F5"/>
    <w:multiLevelType w:val="hybridMultilevel"/>
    <w:tmpl w:val="272639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64BFD"/>
    <w:multiLevelType w:val="hybridMultilevel"/>
    <w:tmpl w:val="9202E88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7618D"/>
    <w:multiLevelType w:val="hybridMultilevel"/>
    <w:tmpl w:val="0270DD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3FE9F5C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94141F"/>
    <w:multiLevelType w:val="hybridMultilevel"/>
    <w:tmpl w:val="481831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5F1C12"/>
    <w:multiLevelType w:val="hybridMultilevel"/>
    <w:tmpl w:val="5EA8C86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080044">
    <w:abstractNumId w:val="5"/>
  </w:num>
  <w:num w:numId="2" w16cid:durableId="1644970211">
    <w:abstractNumId w:val="3"/>
  </w:num>
  <w:num w:numId="3" w16cid:durableId="2013794846">
    <w:abstractNumId w:val="2"/>
  </w:num>
  <w:num w:numId="4" w16cid:durableId="1181893610">
    <w:abstractNumId w:val="4"/>
  </w:num>
  <w:num w:numId="5" w16cid:durableId="102772855">
    <w:abstractNumId w:val="1"/>
  </w:num>
  <w:num w:numId="6" w16cid:durableId="2005040128">
    <w:abstractNumId w:val="0"/>
  </w:num>
  <w:num w:numId="7" w16cid:durableId="1933471701">
    <w:abstractNumId w:val="6"/>
  </w:num>
  <w:num w:numId="8" w16cid:durableId="750468255">
    <w:abstractNumId w:val="10"/>
  </w:num>
  <w:num w:numId="9" w16cid:durableId="1419867054">
    <w:abstractNumId w:val="8"/>
  </w:num>
  <w:num w:numId="10" w16cid:durableId="460609475">
    <w:abstractNumId w:val="7"/>
  </w:num>
  <w:num w:numId="11" w16cid:durableId="2068869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27E"/>
    <w:rsid w:val="0029639D"/>
    <w:rsid w:val="00326F90"/>
    <w:rsid w:val="0035663F"/>
    <w:rsid w:val="004623AE"/>
    <w:rsid w:val="006E5B4B"/>
    <w:rsid w:val="00914B69"/>
    <w:rsid w:val="00935865"/>
    <w:rsid w:val="009625FB"/>
    <w:rsid w:val="009D28A8"/>
    <w:rsid w:val="00AA1D8D"/>
    <w:rsid w:val="00B47730"/>
    <w:rsid w:val="00C15CE5"/>
    <w:rsid w:val="00C40D04"/>
    <w:rsid w:val="00CB0664"/>
    <w:rsid w:val="00E04A0C"/>
    <w:rsid w:val="00E501C9"/>
    <w:rsid w:val="00E83AC7"/>
    <w:rsid w:val="00EA1617"/>
    <w:rsid w:val="00FA5326"/>
    <w:rsid w:val="00FC693F"/>
    <w:rsid w:val="1EB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833C3"/>
  <w14:defaultImageDpi w14:val="300"/>
  <w15:docId w15:val="{67F905AD-74CF-46BA-803A-A7601C24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unhideWhenUsed/>
    <w:rsid w:val="00C40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SAI SYLESH TAVVA</cp:lastModifiedBy>
  <cp:revision>3</cp:revision>
  <dcterms:created xsi:type="dcterms:W3CDTF">2013-12-23T23:15:00Z</dcterms:created>
  <dcterms:modified xsi:type="dcterms:W3CDTF">2025-09-02T07:26:00Z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72E448950D7C44909FEF019F107A3120_12</vt:lpwstr>
  </property>
</Properties>
</file>